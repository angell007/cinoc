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431A1">
      <w:pPr>
        <w:pStyle w:val="35"/>
        <w:rPr>
          <w:lang w:val="es-CO"/>
        </w:rPr>
      </w:pPr>
      <w:r>
        <w:rPr>
          <w:lang w:val="es-CO"/>
        </w:rPr>
        <w:t>Hoja de Vida</w:t>
      </w:r>
    </w:p>
    <w:p w14:paraId="3A10C994">
      <w:pPr>
        <w:pStyle w:val="2"/>
        <w:rPr>
          <w:lang w:val="es-CO"/>
        </w:rPr>
      </w:pPr>
      <w:r>
        <w:rPr>
          <w:rFonts w:hint="default"/>
          <w:lang w:val="es-CO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3921125</wp:posOffset>
            </wp:positionH>
            <wp:positionV relativeFrom="paragraph">
              <wp:posOffset>167005</wp:posOffset>
            </wp:positionV>
            <wp:extent cx="1406525" cy="1664970"/>
            <wp:effectExtent l="0" t="0" r="3175" b="11430"/>
            <wp:wrapNone/>
            <wp:docPr id="5" name="Imagen 5" descr="Captura de pantalla 2025-09-04 12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5-09-04 122027"/>
                    <pic:cNvPicPr>
                      <a:picLocks noChangeAspect="1"/>
                    </pic:cNvPicPr>
                  </pic:nvPicPr>
                  <pic:blipFill>
                    <a:blip r:embed="rId6"/>
                    <a:srcRect t="18088" b="28341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Información Personal</w:t>
      </w:r>
    </w:p>
    <w:p w14:paraId="31120650">
      <w:r>
        <w:rPr>
          <w:lang w:val="es-CO"/>
        </w:rPr>
        <w:t xml:space="preserve">Nombre: Juan Diego Beltrán Rivera        </w:t>
      </w:r>
      <w:r>
        <w:rPr>
          <w:rFonts w:hint="default"/>
          <w:lang w:val="es-CO"/>
        </w:rPr>
        <w:t xml:space="preserve">                                 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                                                                  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fMlnTSAAAAAwEAAA8AAAAAAAAAAQAgAAAAIgAAAGRycy9kb3ducmV2&#10;LnhtbFBLAQIUABQAAAAIAIdO4kCHBNskAgIAABQEAAAOAAAAAAAAAAEAIAAAACEBAABkcnMvZTJv&#10;RG9jLnhtbFBLBQYAAAAABgAGAFkBAACV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RY8kLBQIAABQ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3EPopwYCAAAU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B88F2D9">
      <w:pPr>
        <w:rPr>
          <w:lang w:val="es-CO"/>
        </w:rPr>
      </w:pPr>
      <w:r>
        <w:rPr>
          <w:lang w:val="es-CO"/>
        </w:rPr>
        <w:t>Cédula: 1053790846</w:t>
      </w:r>
    </w:p>
    <w:p w14:paraId="6FD922C1">
      <w:pPr>
        <w:rPr>
          <w:rFonts w:hint="default"/>
          <w:lang w:val="es-CO"/>
        </w:rPr>
      </w:pPr>
      <w:r>
        <w:rPr>
          <w:lang w:val="es-CO"/>
        </w:rPr>
        <w:t>Teléfono: 31</w:t>
      </w:r>
      <w:r>
        <w:rPr>
          <w:rFonts w:hint="default"/>
          <w:lang w:val="es-CO"/>
        </w:rPr>
        <w:t xml:space="preserve">46189575                                  </w:t>
      </w:r>
    </w:p>
    <w:p w14:paraId="78174198">
      <w:pPr>
        <w:rPr>
          <w:lang w:val="es-CO"/>
        </w:rPr>
      </w:pPr>
      <w:r>
        <w:rPr>
          <w:lang w:val="es-CO"/>
        </w:rPr>
        <w:t>Correo: beltranriverajuandiego@gmail.com</w:t>
      </w:r>
      <w:bookmarkStart w:id="0" w:name="_GoBack"/>
      <w:bookmarkEnd w:id="0"/>
    </w:p>
    <w:p w14:paraId="371F806F">
      <w:r>
        <w:t>Direccion: Pensilvania, Caldas</w:t>
      </w:r>
    </w:p>
    <w:p w14:paraId="4E8F0647">
      <w:pPr>
        <w:rPr>
          <w:lang w:val="es-CO"/>
        </w:rPr>
      </w:pPr>
      <w:r>
        <w:rPr>
          <w:lang w:val="es-CO"/>
        </w:rPr>
        <w:t>Fecha de nacimiento: 24 de noviembre de 20006</w:t>
      </w:r>
    </w:p>
    <w:p w14:paraId="5FF0B778">
      <w:pPr>
        <w:pStyle w:val="2"/>
        <w:rPr>
          <w:lang w:val="es-CO"/>
        </w:rPr>
      </w:pPr>
      <w:r>
        <w:rPr>
          <w:lang w:val="es-CO"/>
        </w:rPr>
        <w:t>Perfil Profesional</w:t>
      </w:r>
    </w:p>
    <w:p w14:paraId="520A1733">
      <w:pPr>
        <w:rPr>
          <w:lang w:val="es-CO"/>
        </w:rPr>
      </w:pPr>
      <w:r>
        <w:rPr>
          <w:lang w:val="es-CO"/>
        </w:rPr>
        <w:t>Soy una persona proactiva, destacada por mi creatividad y disciplina en entornos que requieren de mis capacidades como expresión oral y seguimiento de instrucciones. Me gusta enfrentar nuevos retos y abordarlos con la mayor seriedad posible. Cuento con gran paciencia y calma en la toma de decisiones, lo que me permite evaluar situaciones de manera objetiva y encontrar soluciones efectivas, Me enfoco en encontrar soluciones efectivas y eficientes para los desafíos que enfrento. Me gusta trabajar de manera colaborativa y comunicarme de manera clara y respetuosa con los demás. Estoy comprometido con mi crecimiento personal y profesional, y busco constantemente oportunidades para aprender y mejorar</w:t>
      </w:r>
    </w:p>
    <w:p w14:paraId="72039E8A">
      <w:pPr>
        <w:pStyle w:val="2"/>
        <w:rPr>
          <w:lang w:val="es-CO"/>
        </w:rPr>
      </w:pPr>
      <w:r>
        <w:rPr>
          <w:lang w:val="es-CO"/>
        </w:rPr>
        <w:t>Experiencia Laboral</w:t>
      </w:r>
    </w:p>
    <w:p w14:paraId="726D9900">
      <w:pPr>
        <w:rPr>
          <w:lang w:val="es-CO"/>
        </w:rPr>
      </w:pPr>
      <w:r>
        <w:rPr>
          <w:lang w:val="es-CO"/>
        </w:rPr>
        <w:t xml:space="preserve"> No cuento con experiencia laboral en empresa sim embargo participó activamente en las ferias agroempresariales y tengo buena comunicación con los compradores. Estoy trabajando para mejorar, fortaleciendo mis capacidades y enriqueciendo mis debilidades, con el fin de ser el mejor en mi entorno laboral. Mi meta es lograr resultados cada vez más destacados y convertirme en una persona altamente funcional en cualquier entorno, sin ninguna dificultad ser una persona versátil y capaz de destacarme en cualquier entorno laboral, gracias a mi dedicación y esfuerzo continuo para mejorar y crecer. Estoy comprometido con mi desarrollo personal y profesional</w:t>
      </w:r>
    </w:p>
    <w:p w14:paraId="666F1D32">
      <w:pPr>
        <w:pStyle w:val="2"/>
        <w:rPr>
          <w:lang w:val="es-CO"/>
        </w:rPr>
      </w:pPr>
      <w:r>
        <w:rPr>
          <w:lang w:val="es-CO"/>
        </w:rPr>
        <w:t>Educación</w:t>
      </w:r>
    </w:p>
    <w:p w14:paraId="056A3853">
      <w:pPr>
        <w:rPr>
          <w:lang w:val="es-CO"/>
        </w:rPr>
      </w:pPr>
      <w:r>
        <w:rPr>
          <w:lang w:val="es-CO"/>
        </w:rPr>
        <w:t>2024 (Bachiller - Gregorio Gutiérrez Gonzales)</w:t>
      </w:r>
    </w:p>
    <w:p w14:paraId="4FC00378">
      <w:pPr>
        <w:rPr>
          <w:lang w:val="es-CO"/>
        </w:rPr>
      </w:pPr>
      <w:r>
        <w:rPr>
          <w:lang w:val="es-CO"/>
        </w:rPr>
        <w:t>2024 (técnico profesional en agroindustria alimentaria)</w:t>
      </w:r>
      <w:r>
        <w:rPr>
          <w:lang w:val="es-CO"/>
        </w:rPr>
        <w:br w:type="textWrapping"/>
      </w:r>
      <w:r>
        <w:rPr>
          <w:lang w:val="es-CO"/>
        </w:rPr>
        <w:t>2025 (técnica profesional soporte y operación de sistemas informáticos-cursando)</w:t>
      </w:r>
    </w:p>
    <w:p w14:paraId="1451F98C">
      <w:pPr>
        <w:pStyle w:val="2"/>
        <w:rPr>
          <w:lang w:val="es-CO"/>
        </w:rPr>
      </w:pPr>
      <w:r>
        <w:rPr>
          <w:lang w:val="es-CO"/>
        </w:rPr>
        <w:t>Habilidades</w:t>
      </w:r>
    </w:p>
    <w:p w14:paraId="50399808">
      <w:pPr>
        <w:rPr>
          <w:lang w:val="es-CO"/>
        </w:rPr>
      </w:pPr>
      <w:r>
        <w:rPr>
          <w:lang w:val="es-CO"/>
        </w:rPr>
        <w:t>- Proactividad: Me anticipo a los problemas y busco soluciones innovadoras.</w:t>
      </w:r>
    </w:p>
    <w:p w14:paraId="4C8A5D65">
      <w:pPr>
        <w:rPr>
          <w:lang w:val="es-CO"/>
        </w:rPr>
      </w:pPr>
      <w:r>
        <w:rPr>
          <w:lang w:val="es-CO"/>
        </w:rPr>
        <w:t>- Creatividad: Encuentro formas originales de abordar desafíos y mejorar procesos.</w:t>
      </w:r>
    </w:p>
    <w:p w14:paraId="732DDA82">
      <w:pPr>
        <w:rPr>
          <w:lang w:val="es-CO"/>
        </w:rPr>
      </w:pPr>
      <w:r>
        <w:rPr>
          <w:lang w:val="es-CO"/>
        </w:rPr>
        <w:t>- Disciplina: Me enfoco en mis objetivos y trabajo de manera consistente para lograrlos.</w:t>
      </w:r>
    </w:p>
    <w:p w14:paraId="41249FDE">
      <w:pPr>
        <w:rPr>
          <w:lang w:val="es-CO"/>
        </w:rPr>
      </w:pPr>
      <w:r>
        <w:rPr>
          <w:lang w:val="es-CO"/>
        </w:rPr>
        <w:t>- Expresión oral: Me comunico de manera efectiva y clara en entornos que requieren hablar en público o presentar ideas.</w:t>
      </w:r>
    </w:p>
    <w:p w14:paraId="3515DE31">
      <w:pPr>
        <w:rPr>
          <w:lang w:val="es-CO"/>
        </w:rPr>
      </w:pPr>
      <w:r>
        <w:rPr>
          <w:lang w:val="es-CO"/>
        </w:rPr>
        <w:t>- Seguimiento de instrucciones: Sigo directrices y protocolos de manera precisa y eficiente.</w:t>
      </w:r>
    </w:p>
    <w:p w14:paraId="1D5DEC41">
      <w:pPr>
        <w:rPr>
          <w:lang w:val="es-CO"/>
        </w:rPr>
      </w:pPr>
      <w:r>
        <w:rPr>
          <w:lang w:val="es-CO"/>
        </w:rPr>
        <w:t>- Paciencia y calma: Tomo decisiones informadas y reflexivas, sin dejar que la presión o el estrés me lleven a tomar decisiones precipitadas</w:t>
      </w:r>
    </w:p>
    <w:p w14:paraId="558C793E">
      <w:pPr>
        <w:rPr>
          <w:lang w:val="es-CO"/>
        </w:rPr>
      </w:pPr>
    </w:p>
    <w:p w14:paraId="4AAB396F">
      <w:pPr>
        <w:pStyle w:val="2"/>
        <w:rPr>
          <w:rFonts w:hint="default"/>
          <w:lang w:val="es-CO"/>
        </w:rPr>
      </w:pPr>
      <w:r>
        <w:rPr>
          <w:rFonts w:hint="default"/>
          <w:lang w:val="es-CO"/>
        </w:rPr>
        <w:t xml:space="preserve">Referencias </w:t>
      </w:r>
    </w:p>
    <w:p w14:paraId="7E442A44">
      <w:pPr>
        <w:pStyle w:val="2"/>
        <w:rPr>
          <w:rFonts w:hint="default"/>
          <w:lang w:val="es-CO"/>
        </w:rPr>
      </w:pPr>
      <w:r>
        <w:rPr>
          <w:rFonts w:hint="default"/>
          <w:lang w:val="es-CO"/>
        </w:rPr>
        <w:t>Personal</w:t>
      </w:r>
    </w:p>
    <w:p w14:paraId="510520C4">
      <w:pPr>
        <w:rPr>
          <w:rFonts w:hint="default"/>
          <w:lang w:val="es-CO"/>
        </w:rPr>
      </w:pPr>
      <w:r>
        <w:rPr>
          <w:rFonts w:hint="default"/>
          <w:lang w:val="es-CO"/>
        </w:rPr>
        <w:t>Martha cecilia rivera lopez : Telefono 31138676548 (madre)</w:t>
      </w:r>
    </w:p>
    <w:p w14:paraId="6693AB20">
      <w:pPr>
        <w:rPr>
          <w:rFonts w:hint="default"/>
          <w:lang w:val="es-CO"/>
        </w:rPr>
      </w:pPr>
    </w:p>
    <w:p w14:paraId="2EE5D724">
      <w:pPr>
        <w:pStyle w:val="2"/>
        <w:rPr>
          <w:lang w:val="es-C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7D6"/>
    <w:rsid w:val="00326F90"/>
    <w:rsid w:val="004F3445"/>
    <w:rsid w:val="006A6F04"/>
    <w:rsid w:val="00AA1D8D"/>
    <w:rsid w:val="00B47730"/>
    <w:rsid w:val="00CB0664"/>
    <w:rsid w:val="00FC693F"/>
    <w:rsid w:val="7086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23"/>
    <w:uiPriority w:val="99"/>
  </w:style>
  <w:style w:type="character" w:customStyle="1" w:styleId="38">
    <w:name w:val="Pie de página C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Texto independiente Car"/>
    <w:basedOn w:val="11"/>
    <w:link w:val="33"/>
    <w:uiPriority w:val="99"/>
  </w:style>
  <w:style w:type="character" w:customStyle="1" w:styleId="47">
    <w:name w:val="Texto independiente 2 Car"/>
    <w:basedOn w:val="11"/>
    <w:link w:val="20"/>
    <w:uiPriority w:val="99"/>
  </w:style>
  <w:style w:type="character" w:customStyle="1" w:styleId="48">
    <w:name w:val="Texto independiente 3 Car"/>
    <w:basedOn w:val="11"/>
    <w:link w:val="34"/>
    <w:uiPriority w:val="99"/>
    <w:rPr>
      <w:sz w:val="16"/>
      <w:szCs w:val="16"/>
    </w:rPr>
  </w:style>
  <w:style w:type="character" w:customStyle="1" w:styleId="49">
    <w:name w:val="Texto macro C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 C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 destacada C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2129</Characters>
  <Lines>17</Lines>
  <Paragraphs>5</Paragraphs>
  <TotalTime>6</TotalTime>
  <ScaleCrop>false</ScaleCrop>
  <LinksUpToDate>false</LinksUpToDate>
  <CharactersWithSpaces>2511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Sala 2-1 PC 2</cp:lastModifiedBy>
  <dcterms:modified xsi:type="dcterms:W3CDTF">2025-09-04T17:25:10Z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3870D2F8A0214C579E9B08CD29A383C2_13</vt:lpwstr>
  </property>
</Properties>
</file>